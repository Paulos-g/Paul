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FEB19A">
      <w:pPr>
        <w:pStyle w:val="36"/>
        <w:jc w:val="center"/>
        <w:rPr>
          <w:rFonts w:hint="default" w:ascii="Cambria" w:hAnsi="Cambria" w:cs="Cambria"/>
          <w:sz w:val="60"/>
          <w:szCs w:val="60"/>
        </w:rPr>
      </w:pPr>
      <w:r>
        <w:rPr>
          <w:rFonts w:hint="default" w:ascii="Cambria" w:hAnsi="Cambria" w:cs="Cambria"/>
          <w:sz w:val="60"/>
          <w:szCs w:val="60"/>
        </w:rPr>
        <w:t>Paulos Girmachew</w:t>
      </w:r>
    </w:p>
    <w:p w14:paraId="0963A6F8">
      <w:pPr>
        <w:jc w:val="center"/>
      </w:pPr>
      <w:r>
        <w:rPr>
          <w:rFonts w:hint="default"/>
          <w:b w:val="0"/>
          <w:lang w:val="en-US"/>
        </w:rPr>
        <w:t>Addis Ababa</w:t>
      </w:r>
      <w:r>
        <w:rPr>
          <w:b w:val="0"/>
        </w:rPr>
        <w:t xml:space="preserve">, Ethiopia | </w:t>
      </w:r>
      <w:r>
        <w:t>LinkedIn: linkedin.com/in/paulos-girmachew-0420473b3</w:t>
      </w:r>
      <w:r>
        <w:br w:type="textWrapping"/>
      </w:r>
      <w:r>
        <w:t>GitHub: github.com/Paulos-g |</w:t>
      </w:r>
      <w:bookmarkStart w:id="0" w:name="_GoBack"/>
      <w:bookmarkEnd w:id="0"/>
    </w:p>
    <w:p w14:paraId="6070485A">
      <w:pPr>
        <w:pStyle w:val="2"/>
      </w:pPr>
      <w:r>
        <w:t>Professional Summary</w:t>
      </w:r>
    </w:p>
    <w:p w14:paraId="04BB39F6">
      <w:r>
        <w:t>Motivated 2nd-year Computer Science student at the University of Gondar with a strong focus on full-stack web development. Experienced in building responsive, polished user interfaces with React, HTML, CSS, and JavaScript, paired with functional backend systems using Node.js, Express, and MongoDB. Proven leadership skills as an academic class representative, eager to leverage technical abilities to build scalable and user-centric applications.</w:t>
      </w:r>
    </w:p>
    <w:p w14:paraId="3FD86110">
      <w:pPr>
        <w:pStyle w:val="2"/>
        <w:bidi w:val="0"/>
      </w:pPr>
      <w:r>
        <w:t>Education</w:t>
      </w:r>
    </w:p>
    <w:p w14:paraId="66B1F1C4">
      <w:r>
        <w:rPr>
          <w:b/>
        </w:rPr>
        <w:t>Bachelor of Science in Computer Science</w:t>
      </w:r>
      <w:r>
        <w:rPr>
          <w:b/>
        </w:rPr>
        <w:br w:type="textWrapping"/>
      </w:r>
      <w:r>
        <w:t>University of Gondar, Gondar, Ethiopia</w:t>
      </w:r>
      <w:r>
        <w:br w:type="textWrapping"/>
      </w:r>
      <w:r>
        <w:t xml:space="preserve">• Current </w:t>
      </w:r>
      <w:r>
        <w:rPr>
          <w:rFonts w:hint="default"/>
          <w:lang w:val="en-US"/>
        </w:rPr>
        <w:t>3r</w:t>
      </w:r>
      <w:r>
        <w:t>d-year student.</w:t>
      </w:r>
      <w:r>
        <w:br w:type="textWrapping"/>
      </w:r>
      <w:r>
        <w:t>• Leadership: Serving as the Class Representative for the academic department.</w:t>
      </w:r>
    </w:p>
    <w:p w14:paraId="2E423500">
      <w:pPr>
        <w:pStyle w:val="2"/>
      </w:pPr>
      <w:r>
        <w:t>Technical Skills</w:t>
      </w:r>
    </w:p>
    <w:p w14:paraId="2F22B077">
      <w:r>
        <w:rPr>
          <w:b/>
        </w:rPr>
        <w:t xml:space="preserve">Frontend: </w:t>
      </w:r>
      <w:r>
        <w:t xml:space="preserve">React, HTML5, CSS3, JavaScript, </w:t>
      </w:r>
      <w:r>
        <w:rPr>
          <w:rFonts w:hint="default"/>
          <w:lang w:val="en-US"/>
        </w:rPr>
        <w:t>Talwind CSS.</w:t>
      </w:r>
      <w:r>
        <w:br w:type="textWrapping"/>
      </w:r>
      <w:r>
        <w:rPr>
          <w:b/>
        </w:rPr>
        <w:t xml:space="preserve">Backend: </w:t>
      </w:r>
      <w:r>
        <w:t>Node.js, Express.js, MongoDB, Mongoose</w:t>
      </w:r>
      <w:r>
        <w:br w:type="textWrapping"/>
      </w:r>
      <w:r>
        <w:rPr>
          <w:b/>
        </w:rPr>
        <w:t xml:space="preserve">Tools &amp; Version Control: </w:t>
      </w:r>
      <w:r>
        <w:t>Git, GitHub, REST APIs, OAuth Integration</w:t>
      </w:r>
    </w:p>
    <w:p w14:paraId="3AB9C4B8">
      <w:pPr>
        <w:pStyle w:val="2"/>
      </w:pPr>
      <w:r>
        <w:t>Projects</w:t>
      </w:r>
    </w:p>
    <w:p w14:paraId="7422F535">
      <w:r>
        <w:rPr>
          <w:b/>
        </w:rPr>
        <w:t>Hotel Booking Site (In Progress)</w:t>
      </w:r>
      <w:r>
        <w:rPr>
          <w:b/>
        </w:rPr>
        <w:br w:type="textWrapping"/>
      </w:r>
      <w:r>
        <w:t>• Designing and developing a full-stack booking management platform for a hotel, handling reservations and dynamic room availability.</w:t>
      </w:r>
    </w:p>
    <w:p w14:paraId="73EB4DBD">
      <w:r>
        <w:rPr>
          <w:b/>
        </w:rPr>
        <w:t>Secrets Keeping App</w:t>
      </w:r>
      <w:r>
        <w:rPr>
          <w:b/>
        </w:rPr>
        <w:br w:type="textWrapping"/>
      </w:r>
      <w:r>
        <w:t>• Built a web application for sharing anonymous secrets securely.</w:t>
      </w:r>
      <w:r>
        <w:br w:type="textWrapping"/>
      </w:r>
      <w:r>
        <w:t>• Implemented user authentication via Google OAuth for secure login flows.</w:t>
      </w:r>
      <w:r>
        <w:br w:type="textWrapping"/>
      </w:r>
      <w:r>
        <w:t>• Utilized Node.js, Express, and MongoDB (Mongoose) for backend routing and database schema management.</w:t>
      </w:r>
    </w:p>
    <w:p w14:paraId="2919A835">
      <w:r>
        <w:rPr>
          <w:b/>
        </w:rPr>
        <w:t>Personal Portfolio</w:t>
      </w:r>
      <w:r>
        <w:rPr>
          <w:b/>
        </w:rPr>
        <w:br w:type="textWrapping"/>
      </w:r>
      <w:r>
        <w:t>• Developed a responsive portfolio site</w:t>
      </w:r>
      <w:r>
        <w:rPr>
          <w:rFonts w:hint="default"/>
          <w:lang w:val="en-US"/>
        </w:rPr>
        <w:t>.</w:t>
      </w:r>
      <w:r>
        <w:br w:type="textWrapping"/>
      </w:r>
      <w:r>
        <w:t>• Showcases projects, technical skills, and modern CSS styling for a polished user experience.</w:t>
      </w:r>
    </w:p>
    <w:p w14:paraId="2D201B33">
      <w:pPr>
        <w:rPr>
          <w:b/>
        </w:rPr>
      </w:pPr>
      <w:r>
        <w:rPr>
          <w:b/>
        </w:rPr>
        <w:t>Personal Portfolio</w:t>
      </w:r>
    </w:p>
    <w:p w14:paraId="33DD078E">
      <w:r>
        <w:t xml:space="preserve">• </w:t>
      </w:r>
      <w:r>
        <w:rPr>
          <w:rFonts w:hint="default"/>
          <w:lang w:val="en-US"/>
        </w:rPr>
        <w:t>Built a massive market place to shop ethiopian traditional cloth</w:t>
      </w:r>
      <w:r>
        <w:t>.</w:t>
      </w:r>
      <w:r>
        <w:br w:type="textWrapping"/>
      </w:r>
      <w:r>
        <w:t xml:space="preserve">• </w:t>
      </w:r>
      <w:r>
        <w:rPr>
          <w:rFonts w:hint="default"/>
          <w:lang w:val="en-US"/>
        </w:rPr>
        <w:t xml:space="preserve">Maintaned classification based on category, Payment integration through Tellebir and CBE Birr, and Store user data in modern data model </w:t>
      </w:r>
      <w:r>
        <w:t>.</w:t>
      </w:r>
    </w:p>
    <w:p w14:paraId="60D11E4D">
      <w:pPr>
        <w:rPr>
          <w:rFonts w:hint="default"/>
          <w:lang w:val="en-US"/>
        </w:rPr>
      </w:pPr>
      <w:r>
        <w:t>• Utilized Node.js, Express, and MongoDB (Mongoose) for backend routing and database schema management</w:t>
      </w:r>
      <w:r>
        <w:rPr>
          <w:rFonts w:hint="default"/>
          <w:lang w:val="en-US"/>
        </w:rPr>
        <w:t>, and React js + Css for frontend.</w:t>
      </w:r>
    </w:p>
    <w:p w14:paraId="20D7614E">
      <w:pPr>
        <w:numPr>
          <w:numId w:val="0"/>
        </w:numPr>
        <w:ind w:leftChars="0"/>
        <w:rPr>
          <w:b/>
        </w:rPr>
      </w:pPr>
    </w:p>
    <w:p w14:paraId="44890CE6">
      <w:pPr>
        <w:rPr>
          <w:rFonts w:hint="default"/>
          <w:lang w:val="en-US"/>
        </w:rPr>
      </w:pPr>
      <w:r>
        <w:rPr>
          <w:b/>
        </w:rPr>
        <w:t>Todo Application</w:t>
      </w:r>
      <w:r>
        <w:rPr>
          <w:b/>
        </w:rPr>
        <w:br w:type="textWrapping"/>
      </w:r>
      <w:r>
        <w:t xml:space="preserve">• Created a dynamic task management application using </w:t>
      </w:r>
      <w:r>
        <w:rPr>
          <w:rFonts w:hint="default"/>
          <w:lang w:val="en-US"/>
        </w:rPr>
        <w:t>HTML  CSS and Javascript to handle tasks and to checkpoint completed tasks.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A481C23"/>
    <w:rsid w:val="3ECC7974"/>
    <w:rsid w:val="411F1DB5"/>
    <w:rsid w:val="50CC369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236</Words>
  <Characters>1568</Characters>
  <Lines>0</Lines>
  <Paragraphs>0</Paragraphs>
  <TotalTime>5</TotalTime>
  <ScaleCrop>false</ScaleCrop>
  <LinksUpToDate>false</LinksUpToDate>
  <CharactersWithSpaces>1779</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Paulos Girmachew</cp:lastModifiedBy>
  <dcterms:modified xsi:type="dcterms:W3CDTF">2026-07-17T14:02:36Z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eyJoZGlkIjoiODVkYTFmNWNjYzRmMzAwOGQ0YTc4NTU3NGE0NDNjMTUiLCJ1c2VySWQiOiIxNDMxMTM3ODUzMDQ3MyJ9</vt:lpwstr>
  </property>
  <property fmtid="{D5CDD505-2E9C-101B-9397-08002B2CF9AE}" pid="3" name="KSOProductBuildVer">
    <vt:lpwstr>1033-12.1.0.27458</vt:lpwstr>
  </property>
  <property fmtid="{D5CDD505-2E9C-101B-9397-08002B2CF9AE}" pid="4" name="ICV">
    <vt:lpwstr>795A6CCA646D43C19B0F8D3652FEC84D_12</vt:lpwstr>
  </property>
</Properties>
</file>